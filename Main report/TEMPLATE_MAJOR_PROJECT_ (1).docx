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85397">
      <w:pPr>
        <w:jc w:val="center"/>
        <w:rPr>
          <w:rFonts w:ascii="Times New Roman" w:hAnsi="Times New Roman" w:eastAsia="Times New Roman" w:cs="Times New Roman"/>
          <w:b/>
          <w:bCs/>
          <w:i w:val="0"/>
          <w:iCs w:val="0"/>
          <w:color w:val="000000"/>
          <w:sz w:val="36"/>
          <w:szCs w:val="36"/>
          <w:u w:val="none"/>
          <w:vertAlign w:val="baseline"/>
          <w:rtl w:val="0"/>
        </w:rPr>
      </w:pPr>
    </w:p>
    <w:p w14:paraId="00000002">
      <w:pPr>
        <w:jc w:val="center"/>
        <w:rPr>
          <w:rFonts w:ascii="Times New Roman" w:hAnsi="Times New Roman" w:eastAsia="Times New Roman" w:cs="Times New Roman"/>
          <w:b/>
          <w:bCs/>
          <w:i w:val="0"/>
          <w:iCs w:val="0"/>
          <w:color w:val="000000"/>
          <w:sz w:val="36"/>
          <w:szCs w:val="36"/>
          <w:u w:val="none"/>
          <w:vertAlign w:val="baseline"/>
        </w:rPr>
      </w:pPr>
      <w:r>
        <w:rPr>
          <w:rFonts w:ascii="Times New Roman" w:hAnsi="Times New Roman" w:eastAsia="Times New Roman" w:cs="Times New Roman"/>
          <w:b/>
          <w:bCs/>
          <w:i w:val="0"/>
          <w:iCs w:val="0"/>
          <w:color w:val="000000"/>
          <w:sz w:val="36"/>
          <w:szCs w:val="36"/>
          <w:u w:val="none"/>
          <w:vertAlign w:val="baseline"/>
          <w:rtl w:val="0"/>
        </w:rPr>
        <w:t xml:space="preserve">A Scientometric and Citation Network Analysis of </w:t>
      </w:r>
      <w:r>
        <w:rPr>
          <w:rFonts w:ascii="Times New Roman" w:hAnsi="Times New Roman" w:eastAsia="Times New Roman" w:cs="Times New Roman"/>
          <w:b/>
          <w:bCs/>
          <w:sz w:val="36"/>
          <w:szCs w:val="36"/>
          <w:rtl w:val="0"/>
        </w:rPr>
        <w:t xml:space="preserve"> Endangered Language Research (2010-2026)</w:t>
      </w:r>
    </w:p>
    <w:p w14:paraId="00000003">
      <w:pPr>
        <w:jc w:val="center"/>
        <w:rPr>
          <w:rFonts w:ascii="Times New Roman" w:hAnsi="Times New Roman" w:eastAsia="Times New Roman" w:cs="Times New Roman"/>
          <w:b/>
          <w:bCs/>
          <w:i w:val="0"/>
          <w:iCs w:val="0"/>
          <w:color w:val="000000"/>
          <w:sz w:val="36"/>
          <w:szCs w:val="36"/>
          <w:u w:val="none"/>
          <w:vertAlign w:val="baseline"/>
        </w:rPr>
      </w:pPr>
    </w:p>
    <w:p w14:paraId="00000004">
      <w:pPr>
        <w:shd w:val="clear" w:fill="FFFFFF"/>
        <w:ind w:left="0" w:firstLine="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      A Major project report submitted in partial </w:t>
      </w:r>
    </w:p>
    <w:p w14:paraId="00000005">
      <w:pPr>
        <w:shd w:val="clear" w:fill="FFFFFF"/>
        <w:ind w:left="0" w:firstLine="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fulfillment of the requirements  for the award of the degree of </w:t>
      </w:r>
    </w:p>
    <w:p w14:paraId="00000006">
      <w:pPr>
        <w:jc w:val="center"/>
        <w:rPr>
          <w:rFonts w:ascii="Times New Roman" w:hAnsi="Times New Roman" w:eastAsia="Times New Roman" w:cs="Times New Roman"/>
          <w:sz w:val="28"/>
          <w:szCs w:val="28"/>
        </w:rPr>
      </w:pPr>
    </w:p>
    <w:p w14:paraId="00000007">
      <w:pPr>
        <w:jc w:val="center"/>
        <w:rPr>
          <w:rFonts w:ascii="Times New Roman" w:hAnsi="Times New Roman" w:eastAsia="Times New Roman" w:cs="Times New Roman"/>
          <w:b/>
          <w:bCs/>
          <w:sz w:val="32"/>
          <w:szCs w:val="32"/>
        </w:rPr>
      </w:pPr>
      <w:bookmarkStart w:id="0" w:name="_cfuhlsridpsm" w:colFirst="0" w:colLast="0"/>
      <w:bookmarkEnd w:id="0"/>
      <w:r>
        <w:rPr>
          <w:rFonts w:ascii="Times New Roman" w:hAnsi="Times New Roman" w:eastAsia="Times New Roman" w:cs="Times New Roman"/>
          <w:b/>
          <w:bCs/>
          <w:sz w:val="32"/>
          <w:szCs w:val="32"/>
          <w:rtl w:val="0"/>
        </w:rPr>
        <w:t>MASTER OF SCIENCE (COMPUTER SCIENCE)</w:t>
      </w:r>
    </w:p>
    <w:p w14:paraId="00000008">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bCs/>
          <w:sz w:val="32"/>
          <w:szCs w:val="32"/>
        </w:rPr>
      </w:pPr>
    </w:p>
    <w:p w14:paraId="00000009">
      <w:pPr>
        <w:pBdr>
          <w:top w:val="none" w:color="000000" w:sz="0" w:space="0"/>
          <w:left w:val="none" w:color="000000" w:sz="0" w:space="0"/>
          <w:bottom w:val="none" w:color="000000" w:sz="0" w:space="0"/>
          <w:right w:val="none" w:color="000000" w:sz="0" w:space="0"/>
          <w:between w:val="none" w:color="000000" w:sz="0" w:space="0"/>
        </w:pBdr>
        <w:shd w:val="clear" w:fill="FFFFFF"/>
        <w:jc w:val="center"/>
        <w:rPr>
          <w:rFonts w:ascii="Times New Roman" w:hAnsi="Times New Roman" w:eastAsia="Times New Roman" w:cs="Times New Roman"/>
          <w:b/>
          <w:bCs/>
          <w:sz w:val="28"/>
          <w:szCs w:val="28"/>
        </w:rPr>
      </w:pPr>
      <w:bookmarkStart w:id="1" w:name="_ed30lj5q6nqz" w:colFirst="0" w:colLast="0"/>
      <w:bookmarkEnd w:id="1"/>
      <w:r>
        <w:rPr>
          <w:rFonts w:ascii="Times New Roman" w:hAnsi="Times New Roman" w:eastAsia="Times New Roman" w:cs="Times New Roman"/>
          <w:b/>
          <w:bCs/>
          <w:sz w:val="28"/>
          <w:szCs w:val="28"/>
          <w:rtl w:val="0"/>
        </w:rPr>
        <w:t>by</w:t>
      </w:r>
    </w:p>
    <w:p w14:paraId="0000000A">
      <w:pPr>
        <w:pBdr>
          <w:top w:val="none" w:color="000000" w:sz="0" w:space="0"/>
          <w:left w:val="none" w:color="000000" w:sz="0" w:space="0"/>
          <w:bottom w:val="none" w:color="000000" w:sz="0" w:space="0"/>
          <w:right w:val="none" w:color="000000" w:sz="0" w:space="0"/>
          <w:between w:val="none" w:color="000000" w:sz="0" w:space="0"/>
        </w:pBdr>
        <w:shd w:val="clear" w:fill="FFFFFF"/>
        <w:jc w:val="center"/>
        <w:rPr>
          <w:rFonts w:ascii="Times New Roman" w:hAnsi="Times New Roman" w:eastAsia="Times New Roman" w:cs="Times New Roman"/>
          <w:b/>
          <w:bCs/>
          <w:sz w:val="28"/>
          <w:szCs w:val="28"/>
        </w:rPr>
      </w:pPr>
    </w:p>
    <w:tbl>
      <w:tblPr>
        <w:tblStyle w:val="250"/>
        <w:tblW w:w="494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944"/>
      </w:tblGrid>
      <w:tr w14:paraId="2AD5AC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jc w:val="center"/>
        </w:trPr>
        <w:tc>
          <w:tcPr>
            <w:tcBorders>
              <w:top w:val="nil"/>
              <w:left w:val="nil"/>
              <w:bottom w:val="nil"/>
              <w:right w:val="nil"/>
            </w:tcBorders>
            <w:tcMar>
              <w:top w:w="0" w:type="dxa"/>
              <w:left w:w="108" w:type="dxa"/>
              <w:bottom w:w="0" w:type="dxa"/>
              <w:right w:w="108" w:type="dxa"/>
            </w:tcMar>
          </w:tcPr>
          <w:p w14:paraId="0000000B">
            <w:pPr>
              <w:pBdr>
                <w:top w:val="none" w:color="000000" w:sz="0" w:space="0"/>
                <w:left w:val="none" w:color="000000" w:sz="0" w:space="0"/>
                <w:bottom w:val="none" w:color="000000" w:sz="0" w:space="0"/>
                <w:right w:val="none" w:color="000000" w:sz="0" w:space="0"/>
                <w:between w:val="none" w:color="000000" w:sz="0" w:space="0"/>
              </w:pBdr>
              <w:shd w:val="clear" w:fill="FFFFFF"/>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Ram Jee Katiyar</w:t>
            </w:r>
          </w:p>
          <w:p w14:paraId="0000000C">
            <w:pPr>
              <w:pBdr>
                <w:top w:val="none" w:color="000000" w:sz="0" w:space="0"/>
                <w:left w:val="none" w:color="000000" w:sz="0" w:space="0"/>
                <w:bottom w:val="none" w:color="000000" w:sz="0" w:space="0"/>
                <w:right w:val="none" w:color="000000" w:sz="0" w:space="0"/>
                <w:between w:val="none" w:color="000000" w:sz="0" w:space="0"/>
              </w:pBdr>
              <w:shd w:val="clear" w:fill="FFFFFF"/>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Roll No. 24234747015</w:t>
            </w:r>
          </w:p>
        </w:tc>
      </w:tr>
    </w:tbl>
    <w:p w14:paraId="0000000D">
      <w:pPr>
        <w:shd w:val="clear" w:fill="FFFFFF"/>
        <w:jc w:val="center"/>
        <w:rPr>
          <w:rFonts w:ascii="Times New Roman" w:hAnsi="Times New Roman" w:eastAsia="Times New Roman" w:cs="Times New Roman"/>
          <w:sz w:val="28"/>
          <w:szCs w:val="28"/>
        </w:rPr>
      </w:pPr>
    </w:p>
    <w:p w14:paraId="0000000E">
      <w:pPr>
        <w:shd w:val="clear" w:fill="FFFFFF"/>
        <w:jc w:val="center"/>
        <w:rPr>
          <w:rFonts w:ascii="Times New Roman" w:hAnsi="Times New Roman" w:eastAsia="Times New Roman" w:cs="Times New Roman"/>
          <w:sz w:val="28"/>
          <w:szCs w:val="28"/>
        </w:rPr>
      </w:pPr>
    </w:p>
    <w:p w14:paraId="0000000F">
      <w:pPr>
        <w:shd w:val="clear" w:fill="FFFFFF"/>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Under the supervision of</w:t>
      </w:r>
    </w:p>
    <w:tbl>
      <w:tblPr>
        <w:tblStyle w:val="252"/>
        <w:tblW w:w="902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026"/>
      </w:tblGrid>
      <w:tr w14:paraId="31CAA8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10">
            <w:pPr>
              <w:shd w:val="clear" w:fill="FFFFFF"/>
              <w:spacing w:after="0" w:line="240" w:lineRule="auto"/>
              <w:jc w:val="center"/>
              <w:rPr>
                <w:rFonts w:ascii="Times New Roman" w:hAnsi="Times New Roman" w:eastAsia="Times New Roman" w:cs="Times New Roman"/>
                <w:sz w:val="28"/>
                <w:szCs w:val="28"/>
              </w:rPr>
            </w:pPr>
          </w:p>
          <w:p w14:paraId="00000011">
            <w:pPr>
              <w:shd w:val="clear" w:fill="FFFFFF"/>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Dr. Dilip Senapati</w:t>
            </w:r>
          </w:p>
          <w:p w14:paraId="00000012">
            <w:pPr>
              <w:shd w:val="clear" w:fill="FFFFFF"/>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Associate Professor</w:t>
            </w:r>
          </w:p>
        </w:tc>
      </w:tr>
    </w:tbl>
    <w:p w14:paraId="00000013">
      <w:pPr>
        <w:shd w:val="clear" w:fill="FFFFFF"/>
        <w:jc w:val="center"/>
        <w:rPr>
          <w:rFonts w:ascii="Times New Roman" w:hAnsi="Times New Roman" w:eastAsia="Times New Roman" w:cs="Times New Roman"/>
          <w:sz w:val="28"/>
          <w:szCs w:val="28"/>
        </w:rPr>
      </w:pPr>
    </w:p>
    <w:p w14:paraId="00000014">
      <w:pPr>
        <w:shd w:val="clear" w:fill="FFFFFF"/>
        <w:jc w:val="center"/>
        <w:rPr>
          <w:rFonts w:ascii="Times New Roman" w:hAnsi="Times New Roman" w:eastAsia="Times New Roman" w:cs="Times New Roman"/>
          <w:sz w:val="28"/>
          <w:szCs w:val="28"/>
        </w:rPr>
      </w:pPr>
    </w:p>
    <w:p w14:paraId="00000015">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1912620" cy="1882140"/>
            <wp:effectExtent l="0" t="0" r="7620" b="762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6"/>
                    <a:srcRect/>
                    <a:stretch>
                      <a:fillRect/>
                    </a:stretch>
                  </pic:blipFill>
                  <pic:spPr>
                    <a:xfrm>
                      <a:off x="0" y="0"/>
                      <a:ext cx="1912998" cy="1882512"/>
                    </a:xfrm>
                    <a:prstGeom prst="rect">
                      <a:avLst/>
                    </a:prstGeom>
                  </pic:spPr>
                </pic:pic>
              </a:graphicData>
            </a:graphic>
          </wp:inline>
        </w:drawing>
      </w:r>
    </w:p>
    <w:p w14:paraId="00000016">
      <w:pPr>
        <w:jc w:val="center"/>
        <w:rPr>
          <w:rFonts w:ascii="Times New Roman" w:hAnsi="Times New Roman" w:eastAsia="Times New Roman" w:cs="Times New Roman"/>
          <w:sz w:val="28"/>
          <w:szCs w:val="28"/>
        </w:rPr>
      </w:pPr>
    </w:p>
    <w:p w14:paraId="00000017">
      <w:pPr>
        <w:jc w:val="center"/>
        <w:rPr>
          <w:rFonts w:ascii="Times New Roman" w:hAnsi="Times New Roman" w:eastAsia="Times New Roman" w:cs="Times New Roman"/>
          <w:b/>
          <w:bCs/>
          <w:sz w:val="32"/>
          <w:szCs w:val="32"/>
        </w:rPr>
      </w:pPr>
      <w:bookmarkStart w:id="2" w:name="_phfhhdp2ia5t" w:colFirst="0" w:colLast="0"/>
      <w:bookmarkEnd w:id="2"/>
      <w:r>
        <w:rPr>
          <w:rFonts w:ascii="Times New Roman" w:hAnsi="Times New Roman" w:eastAsia="Times New Roman" w:cs="Times New Roman"/>
          <w:b/>
          <w:bCs/>
          <w:sz w:val="32"/>
          <w:szCs w:val="32"/>
          <w:rtl w:val="0"/>
        </w:rPr>
        <w:t>DEPARTMENT OF COMPUTER SCIENCE</w:t>
      </w:r>
    </w:p>
    <w:p w14:paraId="00000018">
      <w:pPr>
        <w:ind w:firstLine="720"/>
        <w:jc w:val="center"/>
        <w:rPr>
          <w:rFonts w:ascii="Times New Roman" w:hAnsi="Times New Roman" w:eastAsia="Times New Roman" w:cs="Times New Roman"/>
          <w:b/>
          <w:bCs/>
          <w:sz w:val="32"/>
          <w:szCs w:val="32"/>
        </w:rPr>
      </w:pPr>
      <w:bookmarkStart w:id="3" w:name="_gosttfmlcg3w" w:colFirst="0" w:colLast="0"/>
      <w:bookmarkEnd w:id="3"/>
      <w:r>
        <w:rPr>
          <w:rFonts w:ascii="Times New Roman" w:hAnsi="Times New Roman" w:eastAsia="Times New Roman" w:cs="Times New Roman"/>
          <w:b/>
          <w:bCs/>
          <w:sz w:val="32"/>
          <w:szCs w:val="32"/>
          <w:rtl w:val="0"/>
        </w:rPr>
        <w:t>UNIVERSITY OF DELHI</w:t>
      </w:r>
    </w:p>
    <w:p w14:paraId="00000019">
      <w:pPr>
        <w:ind w:firstLine="720"/>
        <w:jc w:val="center"/>
        <w:rPr>
          <w:rFonts w:ascii="Times New Roman" w:hAnsi="Times New Roman" w:eastAsia="Times New Roman" w:cs="Times New Roman"/>
          <w:b/>
          <w:bCs/>
          <w:sz w:val="32"/>
          <w:szCs w:val="32"/>
        </w:rPr>
      </w:pPr>
      <w:bookmarkStart w:id="4" w:name="_yt16rnttpz8k" w:colFirst="0" w:colLast="0"/>
      <w:bookmarkEnd w:id="4"/>
      <w:r>
        <w:rPr>
          <w:rFonts w:ascii="Times New Roman" w:hAnsi="Times New Roman" w:eastAsia="Times New Roman" w:cs="Times New Roman"/>
          <w:b/>
          <w:bCs/>
          <w:sz w:val="32"/>
          <w:szCs w:val="32"/>
          <w:rtl w:val="0"/>
        </w:rPr>
        <w:t>DELHI-110007, INDIA  December, 2026</w:t>
      </w:r>
    </w:p>
    <w:p w14:paraId="130CE597"/>
    <w:p w14:paraId="58AF996D"/>
    <w:p w14:paraId="4864A47B">
      <w:pPr>
        <w:jc w:val="center"/>
        <w:rPr>
          <w:rFonts w:ascii="Times New Roman" w:hAnsi="Times New Roman" w:eastAsia="Times New Roman" w:cs="Times New Roman"/>
          <w:b/>
          <w:bCs/>
          <w:sz w:val="48"/>
          <w:szCs w:val="48"/>
          <w:rtl w:val="0"/>
        </w:rPr>
      </w:pPr>
    </w:p>
    <w:p w14:paraId="0000001C">
      <w:pPr>
        <w:jc w:val="center"/>
        <w:rPr>
          <w:rFonts w:ascii="Times New Roman" w:hAnsi="Times New Roman" w:eastAsia="Times New Roman" w:cs="Times New Roman"/>
          <w:sz w:val="48"/>
          <w:szCs w:val="48"/>
          <w:u w:val="single"/>
        </w:rPr>
      </w:pPr>
      <w:r>
        <w:rPr>
          <w:rFonts w:ascii="Times New Roman" w:hAnsi="Times New Roman" w:eastAsia="Times New Roman" w:cs="Times New Roman"/>
          <w:b/>
          <w:bCs/>
          <w:sz w:val="48"/>
          <w:szCs w:val="48"/>
          <w:rtl w:val="0"/>
        </w:rPr>
        <w:t>Certificate</w:t>
      </w:r>
    </w:p>
    <w:p w14:paraId="0000001D">
      <w:pPr>
        <w:jc w:val="both"/>
        <w:rPr>
          <w:rFonts w:ascii="Times New Roman" w:hAnsi="Times New Roman" w:eastAsia="Times New Roman" w:cs="Times New Roman"/>
          <w:sz w:val="16"/>
          <w:szCs w:val="16"/>
        </w:rPr>
      </w:pPr>
    </w:p>
    <w:p w14:paraId="0000001E">
      <w:pPr>
        <w:ind w:firstLine="540"/>
        <w:jc w:val="both"/>
        <w:rPr>
          <w:rFonts w:ascii="Times New Roman" w:hAnsi="Times New Roman" w:eastAsia="Times New Roman" w:cs="Times New Roman"/>
          <w:sz w:val="16"/>
          <w:szCs w:val="16"/>
        </w:rPr>
      </w:pPr>
    </w:p>
    <w:p w14:paraId="0000001F">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is to certify that the minor project report entitled  “</w:t>
      </w:r>
      <w:r>
        <w:rPr>
          <w:rFonts w:ascii="Times New Roman" w:hAnsi="Times New Roman" w:eastAsia="Times New Roman" w:cs="Times New Roman"/>
          <w:b/>
          <w:bCs/>
          <w:i w:val="0"/>
          <w:iCs w:val="0"/>
          <w:color w:val="000000"/>
          <w:sz w:val="28"/>
          <w:szCs w:val="28"/>
          <w:u w:val="none"/>
          <w:vertAlign w:val="baseline"/>
          <w:rtl w:val="0"/>
        </w:rPr>
        <w:t xml:space="preserve">A Scientometric and </w:t>
      </w:r>
      <w:r>
        <w:rPr>
          <w:rFonts w:ascii="Times New Roman" w:hAnsi="Times New Roman" w:eastAsia="Times New Roman" w:cs="Times New Roman"/>
          <w:b/>
          <w:bCs/>
          <w:sz w:val="28"/>
          <w:szCs w:val="28"/>
          <w:rtl w:val="0"/>
        </w:rPr>
        <w:t>Citation</w:t>
      </w:r>
      <w:r>
        <w:rPr>
          <w:rFonts w:ascii="Times New Roman" w:hAnsi="Times New Roman" w:eastAsia="Times New Roman" w:cs="Times New Roman"/>
          <w:b/>
          <w:bCs/>
          <w:sz w:val="36"/>
          <w:szCs w:val="36"/>
          <w:rtl w:val="0"/>
        </w:rPr>
        <w:t xml:space="preserve"> </w:t>
      </w:r>
      <w:r>
        <w:rPr>
          <w:rFonts w:ascii="Times New Roman" w:hAnsi="Times New Roman" w:eastAsia="Times New Roman" w:cs="Times New Roman"/>
          <w:b/>
          <w:bCs/>
          <w:i w:val="0"/>
          <w:iCs w:val="0"/>
          <w:color w:val="000000"/>
          <w:sz w:val="28"/>
          <w:szCs w:val="28"/>
          <w:u w:val="none"/>
          <w:vertAlign w:val="baseline"/>
          <w:rtl w:val="0"/>
        </w:rPr>
        <w:t>Network Analysis of Endangered Language Research (2010–2026)</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being submitted by</w:t>
      </w:r>
      <w:r>
        <w:rPr>
          <w:rFonts w:ascii="Times New Roman" w:hAnsi="Times New Roman" w:eastAsia="Times New Roman" w:cs="Times New Roman"/>
          <w:b/>
          <w:bCs/>
          <w:sz w:val="28"/>
          <w:szCs w:val="28"/>
          <w:rtl w:val="0"/>
        </w:rPr>
        <w:t xml:space="preserve"> Ram Jee Katiyar</w:t>
      </w:r>
      <w:r>
        <w:rPr>
          <w:rFonts w:ascii="Times New Roman" w:hAnsi="Times New Roman" w:eastAsia="Times New Roman" w:cs="Times New Roman"/>
          <w:sz w:val="28"/>
          <w:szCs w:val="28"/>
          <w:rtl w:val="0"/>
        </w:rPr>
        <w:t xml:space="preserve"> under the supervision of </w:t>
      </w:r>
      <w:r>
        <w:rPr>
          <w:rFonts w:ascii="Times New Roman" w:hAnsi="Times New Roman" w:eastAsia="Times New Roman" w:cs="Times New Roman"/>
          <w:b/>
          <w:bCs/>
          <w:sz w:val="28"/>
          <w:szCs w:val="28"/>
          <w:rtl w:val="0"/>
        </w:rPr>
        <w:t xml:space="preserve">Dr. Dilip Senapati, </w:t>
      </w:r>
      <w:r>
        <w:rPr>
          <w:rFonts w:ascii="Times New Roman" w:hAnsi="Times New Roman" w:eastAsia="Times New Roman" w:cs="Times New Roman"/>
          <w:sz w:val="28"/>
          <w:szCs w:val="28"/>
          <w:rtl w:val="0"/>
        </w:rPr>
        <w:t xml:space="preserve">Associate Professor, Department of Computer Science, University of Delhi. The project work has been carried out for the partial fulfillment of the requirements of Master of Science (Computer Science) degree in the Department of Computer Science, University of Delhi. </w:t>
      </w:r>
    </w:p>
    <w:p w14:paraId="00000020">
      <w:pPr>
        <w:spacing w:line="360" w:lineRule="auto"/>
        <w:jc w:val="both"/>
        <w:rPr>
          <w:rFonts w:ascii="Times New Roman" w:hAnsi="Times New Roman" w:eastAsia="Times New Roman" w:cs="Times New Roman"/>
          <w:sz w:val="30"/>
          <w:szCs w:val="30"/>
        </w:rPr>
      </w:pPr>
    </w:p>
    <w:p w14:paraId="00000021">
      <w:pPr>
        <w:jc w:val="both"/>
        <w:rPr>
          <w:rFonts w:ascii="Times New Roman" w:hAnsi="Times New Roman" w:eastAsia="Times New Roman" w:cs="Times New Roman"/>
          <w:sz w:val="30"/>
          <w:szCs w:val="30"/>
        </w:rPr>
      </w:pPr>
    </w:p>
    <w:p w14:paraId="00000022">
      <w:pPr>
        <w:jc w:val="both"/>
        <w:rPr>
          <w:rFonts w:ascii="Times New Roman" w:hAnsi="Times New Roman" w:eastAsia="Times New Roman" w:cs="Times New Roman"/>
          <w:sz w:val="28"/>
          <w:szCs w:val="28"/>
        </w:rPr>
      </w:pPr>
    </w:p>
    <w:p w14:paraId="00000023">
      <w:pPr>
        <w:pBdr>
          <w:top w:val="none" w:color="000000" w:sz="0" w:space="0"/>
          <w:left w:val="none" w:color="000000" w:sz="0" w:space="0"/>
          <w:bottom w:val="none" w:color="000000" w:sz="0" w:space="0"/>
          <w:right w:val="none" w:color="000000" w:sz="0" w:space="0"/>
          <w:between w:val="none" w:color="000000" w:sz="0" w:space="0"/>
        </w:pBd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tbl>
      <w:tblPr>
        <w:tblStyle w:val="253"/>
        <w:tblW w:w="901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508"/>
        <w:gridCol w:w="4508"/>
      </w:tblGrid>
      <w:tr w14:paraId="2870AC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24">
            <w:pPr>
              <w:spacing w:after="0" w:line="240" w:lineRule="auto"/>
              <w:jc w:val="center"/>
              <w:rPr>
                <w:rFonts w:ascii="Times New Roman" w:hAnsi="Times New Roman" w:eastAsia="Times New Roman" w:cs="Times New Roman"/>
                <w:b/>
                <w:bCs/>
                <w:sz w:val="28"/>
                <w:szCs w:val="28"/>
              </w:rPr>
            </w:pPr>
          </w:p>
          <w:p w14:paraId="00000025">
            <w:pPr>
              <w:spacing w:after="0" w:line="240" w:lineRule="auto"/>
              <w:jc w:val="both"/>
              <w:rPr>
                <w:rFonts w:ascii="Times New Roman" w:hAnsi="Times New Roman" w:eastAsia="Times New Roman" w:cs="Times New Roman"/>
                <w:b/>
                <w:bCs/>
                <w:sz w:val="28"/>
                <w:szCs w:val="28"/>
              </w:rPr>
            </w:pPr>
          </w:p>
          <w:p w14:paraId="00000026">
            <w:pPr>
              <w:spacing w:after="0" w:line="240" w:lineRule="auto"/>
              <w:jc w:val="center"/>
              <w:rPr>
                <w:rFonts w:ascii="Times New Roman" w:hAnsi="Times New Roman" w:eastAsia="Times New Roman" w:cs="Times New Roman"/>
                <w:b/>
                <w:bCs/>
                <w:sz w:val="28"/>
                <w:szCs w:val="28"/>
              </w:rPr>
            </w:pPr>
          </w:p>
          <w:p w14:paraId="0000002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Dr.  Dilip Senapati</w:t>
            </w:r>
          </w:p>
          <w:p w14:paraId="0000002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Supervisor</w:t>
            </w:r>
          </w:p>
          <w:p w14:paraId="00000029">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Department of Computer Science </w:t>
            </w:r>
          </w:p>
          <w:p w14:paraId="0000002A">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University of Delhi</w:t>
            </w:r>
          </w:p>
          <w:p w14:paraId="0000002B">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Delhi-110007</w:t>
            </w:r>
          </w:p>
          <w:p w14:paraId="0000002C">
            <w:pPr>
              <w:spacing w:after="0" w:line="240" w:lineRule="auto"/>
              <w:jc w:val="both"/>
              <w:rPr>
                <w:rFonts w:ascii="Times New Roman" w:hAnsi="Times New Roman" w:eastAsia="Times New Roman" w:cs="Times New Roman"/>
                <w:b/>
                <w:bCs/>
                <w:sz w:val="28"/>
                <w:szCs w:val="28"/>
              </w:rPr>
            </w:pPr>
          </w:p>
        </w:tc>
        <w:tc>
          <w:tcPr>
            <w:tcBorders>
              <w:top w:val="nil"/>
              <w:left w:val="nil"/>
              <w:bottom w:val="nil"/>
              <w:right w:val="nil"/>
            </w:tcBorders>
            <w:tcMar>
              <w:top w:w="0" w:type="dxa"/>
              <w:left w:w="108" w:type="dxa"/>
              <w:bottom w:w="0" w:type="dxa"/>
              <w:right w:w="108" w:type="dxa"/>
            </w:tcMar>
          </w:tcPr>
          <w:p w14:paraId="0000002D">
            <w:pPr>
              <w:spacing w:after="0" w:line="240" w:lineRule="auto"/>
              <w:jc w:val="center"/>
              <w:rPr>
                <w:rFonts w:ascii="Times New Roman" w:hAnsi="Times New Roman" w:eastAsia="Times New Roman" w:cs="Times New Roman"/>
                <w:b/>
                <w:bCs/>
                <w:sz w:val="28"/>
                <w:szCs w:val="28"/>
              </w:rPr>
            </w:pPr>
          </w:p>
          <w:p w14:paraId="0000002E">
            <w:pPr>
              <w:spacing w:after="0" w:line="240" w:lineRule="auto"/>
              <w:jc w:val="center"/>
              <w:rPr>
                <w:rFonts w:ascii="Times New Roman" w:hAnsi="Times New Roman" w:eastAsia="Times New Roman" w:cs="Times New Roman"/>
                <w:b/>
                <w:bCs/>
                <w:sz w:val="28"/>
                <w:szCs w:val="28"/>
              </w:rPr>
            </w:pPr>
          </w:p>
          <w:p w14:paraId="0000002F">
            <w:pPr>
              <w:spacing w:after="0" w:line="240" w:lineRule="auto"/>
              <w:jc w:val="center"/>
              <w:rPr>
                <w:rFonts w:ascii="Times New Roman" w:hAnsi="Times New Roman" w:eastAsia="Times New Roman" w:cs="Times New Roman"/>
                <w:b/>
                <w:bCs/>
                <w:sz w:val="28"/>
                <w:szCs w:val="28"/>
              </w:rPr>
            </w:pPr>
          </w:p>
          <w:p w14:paraId="00000030">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Prof. Neelima Gupta</w:t>
            </w:r>
          </w:p>
          <w:p w14:paraId="00000031">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w:t>
            </w:r>
          </w:p>
          <w:p w14:paraId="00000032">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Department of Computer Science</w:t>
            </w:r>
          </w:p>
          <w:p w14:paraId="00000033">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University of Delhi</w:t>
            </w:r>
          </w:p>
          <w:p w14:paraId="00000034">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Delhi-110007</w:t>
            </w:r>
          </w:p>
          <w:p w14:paraId="00000035">
            <w:pPr>
              <w:spacing w:after="0" w:line="240" w:lineRule="auto"/>
              <w:jc w:val="right"/>
              <w:rPr>
                <w:rFonts w:ascii="Times New Roman" w:hAnsi="Times New Roman" w:eastAsia="Times New Roman" w:cs="Times New Roman"/>
                <w:b/>
                <w:bCs/>
                <w:sz w:val="28"/>
                <w:szCs w:val="28"/>
              </w:rPr>
            </w:pPr>
          </w:p>
        </w:tc>
      </w:tr>
    </w:tbl>
    <w:p w14:paraId="00000036">
      <w:pPr>
        <w:jc w:val="both"/>
        <w:rPr>
          <w:rFonts w:ascii="Times New Roman" w:hAnsi="Times New Roman" w:eastAsia="Times New Roman" w:cs="Times New Roman"/>
          <w:sz w:val="28"/>
          <w:szCs w:val="28"/>
        </w:rPr>
      </w:pPr>
    </w:p>
    <w:p w14:paraId="00000037">
      <w:pPr>
        <w:jc w:val="both"/>
        <w:rPr>
          <w:rFonts w:ascii="Times New Roman" w:hAnsi="Times New Roman" w:eastAsia="Times New Roman" w:cs="Times New Roman"/>
          <w:sz w:val="28"/>
          <w:szCs w:val="28"/>
        </w:rPr>
      </w:pPr>
    </w:p>
    <w:p w14:paraId="00000038">
      <w:pPr>
        <w:jc w:val="both"/>
        <w:rPr>
          <w:rFonts w:ascii="Times New Roman" w:hAnsi="Times New Roman" w:eastAsia="Times New Roman" w:cs="Times New Roman"/>
          <w:sz w:val="28"/>
          <w:szCs w:val="28"/>
        </w:rPr>
      </w:pPr>
    </w:p>
    <w:p w14:paraId="00000039">
      <w:pPr>
        <w:jc w:val="both"/>
        <w:rPr>
          <w:rFonts w:ascii="Times New Roman" w:hAnsi="Times New Roman" w:eastAsia="Times New Roman" w:cs="Times New Roman"/>
          <w:sz w:val="28"/>
          <w:szCs w:val="28"/>
        </w:rPr>
      </w:pPr>
    </w:p>
    <w:p w14:paraId="748B7D99">
      <w:pPr>
        <w:jc w:val="both"/>
        <w:rPr>
          <w:rFonts w:ascii="Times New Roman" w:hAnsi="Times New Roman" w:eastAsia="Times New Roman" w:cs="Times New Roman"/>
          <w:sz w:val="28"/>
          <w:szCs w:val="28"/>
        </w:rPr>
      </w:pPr>
    </w:p>
    <w:p w14:paraId="28B6E77B">
      <w:pPr>
        <w:jc w:val="both"/>
        <w:rPr>
          <w:rFonts w:ascii="Times New Roman" w:hAnsi="Times New Roman" w:eastAsia="Times New Roman" w:cs="Times New Roman"/>
          <w:sz w:val="28"/>
          <w:szCs w:val="28"/>
        </w:rPr>
      </w:pPr>
    </w:p>
    <w:p w14:paraId="7B4D18AF">
      <w:pPr>
        <w:jc w:val="both"/>
        <w:rPr>
          <w:rFonts w:ascii="Times New Roman" w:hAnsi="Times New Roman" w:eastAsia="Times New Roman" w:cs="Times New Roman"/>
          <w:sz w:val="28"/>
          <w:szCs w:val="28"/>
        </w:rPr>
      </w:pPr>
    </w:p>
    <w:p w14:paraId="2819CE60">
      <w:pPr>
        <w:jc w:val="both"/>
        <w:rPr>
          <w:rFonts w:ascii="Times New Roman" w:hAnsi="Times New Roman" w:eastAsia="Times New Roman" w:cs="Times New Roman"/>
          <w:sz w:val="28"/>
          <w:szCs w:val="28"/>
        </w:rPr>
      </w:pPr>
    </w:p>
    <w:p w14:paraId="62E920DA">
      <w:pPr>
        <w:jc w:val="both"/>
        <w:rPr>
          <w:rFonts w:ascii="Times New Roman" w:hAnsi="Times New Roman" w:eastAsia="Times New Roman" w:cs="Times New Roman"/>
          <w:sz w:val="28"/>
          <w:szCs w:val="28"/>
        </w:rPr>
      </w:pPr>
    </w:p>
    <w:p w14:paraId="4882B0BA">
      <w:pPr>
        <w:jc w:val="both"/>
        <w:rPr>
          <w:rFonts w:ascii="Times New Roman" w:hAnsi="Times New Roman" w:eastAsia="Times New Roman" w:cs="Times New Roman"/>
          <w:sz w:val="28"/>
          <w:szCs w:val="28"/>
        </w:rPr>
      </w:pPr>
    </w:p>
    <w:p w14:paraId="6B7A24B9">
      <w:pPr>
        <w:jc w:val="both"/>
        <w:rPr>
          <w:rFonts w:ascii="Times New Roman" w:hAnsi="Times New Roman" w:eastAsia="Times New Roman" w:cs="Times New Roman"/>
          <w:sz w:val="28"/>
          <w:szCs w:val="28"/>
        </w:rPr>
      </w:pPr>
    </w:p>
    <w:p w14:paraId="0000003B">
      <w:pPr>
        <w:jc w:val="center"/>
        <w:rPr>
          <w:rFonts w:ascii="Times New Roman" w:hAnsi="Times New Roman" w:eastAsia="Times New Roman" w:cs="Times New Roman"/>
          <w:b/>
          <w:bCs/>
          <w:sz w:val="48"/>
          <w:szCs w:val="48"/>
        </w:rPr>
      </w:pPr>
      <w:r>
        <w:rPr>
          <w:rFonts w:ascii="Times New Roman" w:hAnsi="Times New Roman" w:eastAsia="Times New Roman" w:cs="Times New Roman"/>
          <w:b/>
          <w:bCs/>
          <w:sz w:val="48"/>
          <w:szCs w:val="48"/>
          <w:rtl w:val="0"/>
        </w:rPr>
        <w:t xml:space="preserve">Declaration </w:t>
      </w:r>
    </w:p>
    <w:p w14:paraId="0000003C">
      <w:pPr>
        <w:jc w:val="both"/>
        <w:rPr>
          <w:rFonts w:ascii="Times New Roman" w:hAnsi="Times New Roman" w:eastAsia="Times New Roman" w:cs="Times New Roman"/>
          <w:sz w:val="48"/>
          <w:szCs w:val="48"/>
          <w:u w:val="single"/>
        </w:rPr>
      </w:pPr>
    </w:p>
    <w:p w14:paraId="0000003D">
      <w:pPr>
        <w:jc w:val="both"/>
        <w:rPr>
          <w:rFonts w:ascii="Times New Roman" w:hAnsi="Times New Roman" w:eastAsia="Times New Roman" w:cs="Times New Roman"/>
          <w:sz w:val="16"/>
          <w:szCs w:val="16"/>
        </w:rPr>
      </w:pPr>
    </w:p>
    <w:p w14:paraId="0000003E">
      <w:pPr>
        <w:ind w:firstLine="540"/>
        <w:jc w:val="both"/>
        <w:rPr>
          <w:rFonts w:ascii="Times New Roman" w:hAnsi="Times New Roman" w:eastAsia="Times New Roman" w:cs="Times New Roman"/>
          <w:sz w:val="16"/>
          <w:szCs w:val="16"/>
        </w:rPr>
      </w:pPr>
    </w:p>
    <w:p w14:paraId="0000003F">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hereby declare that the major project report work entitled “</w:t>
      </w:r>
      <w:r>
        <w:rPr>
          <w:rFonts w:ascii="Times New Roman" w:hAnsi="Times New Roman" w:eastAsia="Times New Roman" w:cs="Times New Roman"/>
          <w:b/>
          <w:bCs/>
          <w:i w:val="0"/>
          <w:iCs w:val="0"/>
          <w:color w:val="000000"/>
          <w:sz w:val="28"/>
          <w:szCs w:val="28"/>
          <w:u w:val="none"/>
          <w:vertAlign w:val="baseline"/>
          <w:rtl w:val="0"/>
        </w:rPr>
        <w:t xml:space="preserve">A Scientometric and </w:t>
      </w:r>
      <w:r>
        <w:rPr>
          <w:rFonts w:ascii="Times New Roman" w:hAnsi="Times New Roman" w:eastAsia="Times New Roman" w:cs="Times New Roman"/>
          <w:b/>
          <w:bCs/>
          <w:sz w:val="28"/>
          <w:szCs w:val="28"/>
          <w:rtl w:val="0"/>
        </w:rPr>
        <w:t>Citation</w:t>
      </w:r>
      <w:r>
        <w:rPr>
          <w:rFonts w:ascii="Times New Roman" w:hAnsi="Times New Roman" w:eastAsia="Times New Roman" w:cs="Times New Roman"/>
          <w:b/>
          <w:bCs/>
          <w:sz w:val="36"/>
          <w:szCs w:val="36"/>
          <w:rtl w:val="0"/>
        </w:rPr>
        <w:t xml:space="preserve"> </w:t>
      </w:r>
      <w:r>
        <w:rPr>
          <w:rFonts w:ascii="Times New Roman" w:hAnsi="Times New Roman" w:eastAsia="Times New Roman" w:cs="Times New Roman"/>
          <w:b/>
          <w:bCs/>
          <w:i w:val="0"/>
          <w:iCs w:val="0"/>
          <w:color w:val="000000"/>
          <w:sz w:val="28"/>
          <w:szCs w:val="28"/>
          <w:u w:val="none"/>
          <w:vertAlign w:val="baseline"/>
          <w:rtl w:val="0"/>
        </w:rPr>
        <w:t>Network Analysis of Endangered Language Research (2010–2026)</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which is</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being submitted to</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 xml:space="preserve">Department of Computer Science, University of Delhi, Delhi-110007 in the partial fulfillment of the requirements of Master of Science (Computer Science)  degree is a bonafide work carried out by me. </w:t>
      </w:r>
    </w:p>
    <w:p w14:paraId="0000004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project embodies original work carried out</w:t>
      </w:r>
      <w:r>
        <w:rPr>
          <w:rFonts w:ascii="Times New Roman" w:hAnsi="Times New Roman" w:eastAsia="Times New Roman" w:cs="Times New Roman"/>
          <w:b/>
          <w:bCs/>
          <w:sz w:val="28"/>
          <w:szCs w:val="28"/>
          <w:rtl w:val="0"/>
        </w:rPr>
        <w:t xml:space="preserve"> during the course of the study</w:t>
      </w:r>
      <w:r>
        <w:rPr>
          <w:rFonts w:ascii="Times New Roman" w:hAnsi="Times New Roman" w:eastAsia="Times New Roman" w:cs="Times New Roman"/>
          <w:sz w:val="28"/>
          <w:szCs w:val="28"/>
          <w:rtl w:val="0"/>
        </w:rPr>
        <w:t xml:space="preserve">. This work has not been submitted, in part or full, to any other University or Institute for the award of any other degree or diploma. </w:t>
      </w:r>
    </w:p>
    <w:p w14:paraId="00000041">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During the preparation of this work, I have not relied on AI-generated content or any other form of automated assistance in its creation. I take full responsibility for the submitted content including similarity.</w:t>
      </w:r>
    </w:p>
    <w:p w14:paraId="00000042">
      <w:pPr>
        <w:spacing w:line="360" w:lineRule="auto"/>
        <w:jc w:val="both"/>
        <w:rPr>
          <w:rFonts w:ascii="Times New Roman" w:hAnsi="Times New Roman" w:eastAsia="Times New Roman" w:cs="Times New Roman"/>
          <w:sz w:val="28"/>
          <w:szCs w:val="28"/>
        </w:rPr>
      </w:pPr>
    </w:p>
    <w:p w14:paraId="00000043">
      <w:pPr>
        <w:spacing w:line="360" w:lineRule="auto"/>
        <w:jc w:val="both"/>
        <w:rPr>
          <w:rFonts w:ascii="Times New Roman" w:hAnsi="Times New Roman" w:eastAsia="Times New Roman" w:cs="Times New Roman"/>
          <w:sz w:val="30"/>
          <w:szCs w:val="30"/>
        </w:rPr>
      </w:pPr>
    </w:p>
    <w:p w14:paraId="00000044">
      <w:pPr>
        <w:jc w:val="right"/>
        <w:rPr>
          <w:rFonts w:ascii="Times New Roman" w:hAnsi="Times New Roman" w:eastAsia="Times New Roman" w:cs="Times New Roman"/>
          <w:b/>
          <w:bCs/>
          <w:sz w:val="28"/>
          <w:szCs w:val="28"/>
        </w:rPr>
      </w:pPr>
      <w:r>
        <w:rPr>
          <w:rFonts w:ascii="Times New Roman" w:hAnsi="Times New Roman" w:eastAsia="Times New Roman" w:cs="Times New Roman"/>
          <w:sz w:val="30"/>
          <w:szCs w:val="30"/>
          <w:rtl w:val="0"/>
        </w:rPr>
        <w:t xml:space="preserve">                                                                                   </w:t>
      </w:r>
      <w:r>
        <w:rPr>
          <w:rFonts w:ascii="Times New Roman" w:hAnsi="Times New Roman" w:eastAsia="Times New Roman" w:cs="Times New Roman"/>
          <w:b/>
          <w:bCs/>
          <w:sz w:val="28"/>
          <w:szCs w:val="28"/>
          <w:rtl w:val="0"/>
        </w:rPr>
        <w:t>Ram Jee Katiyar</w:t>
      </w:r>
    </w:p>
    <w:p w14:paraId="00000045">
      <w:pPr>
        <w:jc w:val="right"/>
        <w:rPr>
          <w:rFonts w:ascii="Times New Roman" w:hAnsi="Times New Roman" w:eastAsia="Times New Roman" w:cs="Times New Roman"/>
          <w:sz w:val="30"/>
          <w:szCs w:val="30"/>
        </w:rPr>
      </w:pPr>
      <w:bookmarkStart w:id="5" w:name="_bt2uup4jllvw" w:colFirst="0" w:colLast="0"/>
      <w:bookmarkEnd w:id="5"/>
      <w:r>
        <w:rPr>
          <w:rFonts w:ascii="Times New Roman" w:hAnsi="Times New Roman" w:eastAsia="Times New Roman" w:cs="Times New Roman"/>
          <w:b/>
          <w:bCs/>
          <w:sz w:val="28"/>
          <w:szCs w:val="28"/>
          <w:rtl w:val="0"/>
        </w:rPr>
        <w:t>24234747015</w:t>
      </w:r>
    </w:p>
    <w:p w14:paraId="41F6DCDB"/>
    <w:p w14:paraId="1EF57658"/>
    <w:p w14:paraId="2C3C4D96"/>
    <w:p w14:paraId="7807CDBE"/>
    <w:p w14:paraId="256C8C2C"/>
    <w:p w14:paraId="0E90211A"/>
    <w:p w14:paraId="76EB42B9"/>
    <w:p w14:paraId="27671900"/>
    <w:p w14:paraId="2AE9BD08"/>
    <w:p w14:paraId="536AD655"/>
    <w:p w14:paraId="0CCB48F9"/>
    <w:p w14:paraId="0B4EB4FF"/>
    <w:p w14:paraId="594AFCCA"/>
    <w:p w14:paraId="776684A0"/>
    <w:p w14:paraId="76F259BB">
      <w:pPr>
        <w:jc w:val="center"/>
        <w:rPr>
          <w:rFonts w:ascii="Times New Roman" w:hAnsi="Times New Roman" w:eastAsia="Times New Roman" w:cs="Times New Roman"/>
          <w:b/>
          <w:bCs/>
          <w:sz w:val="48"/>
          <w:szCs w:val="48"/>
          <w:rtl w:val="0"/>
        </w:rPr>
      </w:pPr>
    </w:p>
    <w:p w14:paraId="0000004E">
      <w:pPr>
        <w:jc w:val="center"/>
        <w:rPr>
          <w:rFonts w:ascii="Times New Roman" w:hAnsi="Times New Roman" w:eastAsia="Times New Roman" w:cs="Times New Roman"/>
          <w:b/>
          <w:bCs/>
          <w:sz w:val="48"/>
          <w:szCs w:val="48"/>
        </w:rPr>
      </w:pPr>
      <w:r>
        <w:rPr>
          <w:rFonts w:ascii="Times New Roman" w:hAnsi="Times New Roman" w:eastAsia="Times New Roman" w:cs="Times New Roman"/>
          <w:b/>
          <w:bCs/>
          <w:sz w:val="48"/>
          <w:szCs w:val="48"/>
          <w:rtl w:val="0"/>
        </w:rPr>
        <w:t>Acknowledgment</w:t>
      </w:r>
    </w:p>
    <w:p w14:paraId="0000004F">
      <w:pPr>
        <w:jc w:val="center"/>
        <w:rPr>
          <w:rFonts w:ascii="Times New Roman" w:hAnsi="Times New Roman" w:eastAsia="Times New Roman" w:cs="Times New Roman"/>
          <w:sz w:val="21"/>
          <w:szCs w:val="21"/>
        </w:rPr>
      </w:pPr>
    </w:p>
    <w:p w14:paraId="00000050">
      <w:pPr>
        <w:jc w:val="both"/>
        <w:rPr>
          <w:rFonts w:ascii="Times New Roman" w:hAnsi="Times New Roman" w:eastAsia="Times New Roman" w:cs="Times New Roman"/>
          <w:sz w:val="21"/>
          <w:szCs w:val="21"/>
        </w:rPr>
      </w:pPr>
    </w:p>
    <w:p w14:paraId="0000005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would like to express my sincere gratitude to my supervisor </w:t>
      </w:r>
      <w:r>
        <w:rPr>
          <w:rFonts w:ascii="Times New Roman" w:hAnsi="Times New Roman" w:eastAsia="Times New Roman" w:cs="Times New Roman"/>
          <w:b/>
          <w:bCs/>
          <w:sz w:val="24"/>
          <w:szCs w:val="24"/>
          <w:rtl w:val="0"/>
        </w:rPr>
        <w:t>Dr. Dilip Senapati</w:t>
      </w:r>
      <w:r>
        <w:rPr>
          <w:rFonts w:ascii="Times New Roman" w:hAnsi="Times New Roman" w:eastAsia="Times New Roman" w:cs="Times New Roman"/>
          <w:sz w:val="24"/>
          <w:szCs w:val="24"/>
          <w:rtl w:val="0"/>
        </w:rPr>
        <w:t xml:space="preserve"> for his valuable guidance, continuous support, and encouragement throughout the course of this project. I am also thankful to the faculty members of the Department of Computer Science for their cooperation and academic support during the completion of this work. </w:t>
      </w:r>
    </w:p>
    <w:p w14:paraId="00000052">
      <w:pPr>
        <w:ind w:left="2160" w:firstLine="540"/>
        <w:jc w:val="both"/>
        <w:rPr>
          <w:rFonts w:ascii="Times New Roman" w:hAnsi="Times New Roman" w:eastAsia="Times New Roman" w:cs="Times New Roman"/>
          <w:sz w:val="21"/>
          <w:szCs w:val="21"/>
        </w:rPr>
      </w:pPr>
    </w:p>
    <w:p w14:paraId="00000053">
      <w:pPr>
        <w:jc w:val="both"/>
        <w:rPr>
          <w:rFonts w:ascii="Times New Roman" w:hAnsi="Times New Roman" w:eastAsia="Times New Roman" w:cs="Times New Roman"/>
          <w:sz w:val="21"/>
          <w:szCs w:val="21"/>
        </w:rPr>
      </w:pPr>
    </w:p>
    <w:p w14:paraId="00000054">
      <w:pPr>
        <w:jc w:val="right"/>
        <w:rPr>
          <w:rFonts w:ascii="Times New Roman" w:hAnsi="Times New Roman" w:eastAsia="Times New Roman" w:cs="Times New Roman"/>
          <w:b/>
          <w:bCs/>
          <w:sz w:val="28"/>
          <w:szCs w:val="28"/>
        </w:rPr>
      </w:pPr>
      <w:bookmarkStart w:id="6" w:name="_ytoav8etahmr" w:colFirst="0" w:colLast="0"/>
      <w:bookmarkEnd w:id="6"/>
      <w:r>
        <w:rPr>
          <w:rFonts w:ascii="Times New Roman" w:hAnsi="Times New Roman" w:eastAsia="Times New Roman" w:cs="Times New Roman"/>
          <w:b/>
          <w:bCs/>
          <w:sz w:val="28"/>
          <w:szCs w:val="28"/>
          <w:rtl w:val="0"/>
        </w:rPr>
        <w:t>Ram Jee Katiyar</w:t>
      </w:r>
    </w:p>
    <w:p w14:paraId="00000055">
      <w:pPr>
        <w:jc w:val="right"/>
        <w:rPr>
          <w:rFonts w:ascii="Times New Roman" w:hAnsi="Times New Roman" w:eastAsia="Times New Roman" w:cs="Times New Roman"/>
          <w:sz w:val="21"/>
          <w:szCs w:val="21"/>
        </w:rPr>
      </w:pPr>
      <w:bookmarkStart w:id="7" w:name="_u71lvthz1i56" w:colFirst="0" w:colLast="0"/>
      <w:bookmarkEnd w:id="7"/>
      <w:r>
        <w:rPr>
          <w:rFonts w:ascii="Times New Roman" w:hAnsi="Times New Roman" w:eastAsia="Times New Roman" w:cs="Times New Roman"/>
          <w:b/>
          <w:bCs/>
          <w:sz w:val="28"/>
          <w:szCs w:val="28"/>
          <w:rtl w:val="0"/>
        </w:rPr>
        <w:t>24234747015</w:t>
      </w:r>
    </w:p>
    <w:p w14:paraId="00000056">
      <w:pPr>
        <w:jc w:val="both"/>
        <w:rPr>
          <w:rFonts w:ascii="Times New Roman" w:hAnsi="Times New Roman" w:eastAsia="Times New Roman" w:cs="Times New Roman"/>
          <w:sz w:val="21"/>
          <w:szCs w:val="21"/>
        </w:rPr>
      </w:pPr>
    </w:p>
    <w:p w14:paraId="00000057">
      <w:pPr>
        <w:ind w:left="2160" w:firstLine="540"/>
        <w:jc w:val="both"/>
        <w:rPr>
          <w:rFonts w:ascii="Times New Roman" w:hAnsi="Times New Roman" w:eastAsia="Times New Roman" w:cs="Times New Roman"/>
          <w:sz w:val="21"/>
          <w:szCs w:val="21"/>
        </w:rPr>
      </w:pPr>
    </w:p>
    <w:p w14:paraId="00000058">
      <w:pPr>
        <w:ind w:left="2160" w:firstLine="540"/>
        <w:jc w:val="both"/>
        <w:rPr>
          <w:rFonts w:ascii="Times New Roman" w:hAnsi="Times New Roman" w:eastAsia="Times New Roman" w:cs="Times New Roman"/>
          <w:sz w:val="21"/>
          <w:szCs w:val="21"/>
        </w:rPr>
      </w:pPr>
    </w:p>
    <w:p w14:paraId="00000059">
      <w:pPr>
        <w:ind w:left="2700" w:firstLine="540"/>
        <w:jc w:val="both"/>
        <w:rPr>
          <w:rFonts w:ascii="Times New Roman" w:hAnsi="Times New Roman" w:eastAsia="Times New Roman" w:cs="Times New Roman"/>
          <w:b/>
          <w:bCs/>
          <w:sz w:val="32"/>
          <w:szCs w:val="32"/>
        </w:rPr>
      </w:pPr>
    </w:p>
    <w:p w14:paraId="0000005A">
      <w:pPr>
        <w:ind w:left="2700" w:firstLine="540"/>
        <w:jc w:val="both"/>
        <w:rPr>
          <w:rFonts w:ascii="Times New Roman" w:hAnsi="Times New Roman" w:eastAsia="Times New Roman" w:cs="Times New Roman"/>
          <w:b/>
          <w:bCs/>
          <w:sz w:val="32"/>
          <w:szCs w:val="32"/>
        </w:rPr>
      </w:pPr>
    </w:p>
    <w:p w14:paraId="0000005B">
      <w:pPr>
        <w:ind w:left="2700" w:firstLine="540"/>
        <w:jc w:val="both"/>
        <w:rPr>
          <w:rFonts w:ascii="Times New Roman" w:hAnsi="Times New Roman" w:eastAsia="Times New Roman" w:cs="Times New Roman"/>
          <w:b/>
          <w:bCs/>
          <w:sz w:val="32"/>
          <w:szCs w:val="32"/>
        </w:rPr>
      </w:pPr>
    </w:p>
    <w:p w14:paraId="0000005C">
      <w:pPr>
        <w:ind w:left="2700" w:firstLine="540"/>
        <w:jc w:val="both"/>
        <w:rPr>
          <w:rFonts w:ascii="Times New Roman" w:hAnsi="Times New Roman" w:eastAsia="Times New Roman" w:cs="Times New Roman"/>
          <w:b/>
          <w:bCs/>
          <w:sz w:val="32"/>
          <w:szCs w:val="32"/>
        </w:rPr>
      </w:pPr>
    </w:p>
    <w:p w14:paraId="0000005D">
      <w:pPr>
        <w:jc w:val="both"/>
        <w:rPr>
          <w:rFonts w:ascii="Times New Roman" w:hAnsi="Times New Roman" w:eastAsia="Times New Roman" w:cs="Times New Roman"/>
          <w:sz w:val="21"/>
          <w:szCs w:val="21"/>
        </w:rPr>
      </w:pPr>
    </w:p>
    <w:p w14:paraId="0000005E">
      <w:pPr>
        <w:jc w:val="both"/>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05F">
      <w:pPr>
        <w:spacing w:after="160" w:line="259" w:lineRule="auto"/>
      </w:pPr>
      <w:r>
        <w:br w:type="page"/>
      </w:r>
    </w:p>
    <w:p w14:paraId="00000060">
      <w:pPr>
        <w:pStyle w:val="2"/>
        <w:bidi w:val="0"/>
        <w:jc w:val="center"/>
        <w:rPr>
          <w:b/>
          <w:bCs/>
          <w:sz w:val="32"/>
          <w:szCs w:val="32"/>
          <w:rtl w:val="0"/>
        </w:rPr>
      </w:pPr>
      <w:bookmarkStart w:id="8" w:name="_Toc3042"/>
      <w:r>
        <w:rPr>
          <w:b/>
          <w:bCs/>
          <w:sz w:val="32"/>
          <w:szCs w:val="32"/>
          <w:rtl w:val="0"/>
        </w:rPr>
        <w:t>Abstract</w:t>
      </w:r>
      <w:bookmarkEnd w:id="8"/>
    </w:p>
    <w:p w14:paraId="4065C602">
      <w:pPr>
        <w:rPr>
          <w:b/>
          <w:bCs/>
          <w:sz w:val="32"/>
          <w:szCs w:val="32"/>
          <w:rtl w:val="0"/>
        </w:rPr>
      </w:pPr>
    </w:p>
    <w:p w14:paraId="09F30F06">
      <w:pPr>
        <w:rPr>
          <w:b/>
          <w:bCs/>
          <w:sz w:val="32"/>
          <w:szCs w:val="32"/>
          <w:rtl w:val="0"/>
        </w:rPr>
      </w:pPr>
    </w:p>
    <w:p w14:paraId="521983D1">
      <w:pPr>
        <w:rPr>
          <w:b/>
          <w:bCs/>
          <w:sz w:val="32"/>
          <w:szCs w:val="32"/>
          <w:rtl w:val="0"/>
        </w:rPr>
      </w:pPr>
    </w:p>
    <w:p w14:paraId="456DC95B">
      <w:pPr>
        <w:rPr>
          <w:b/>
          <w:bCs/>
          <w:sz w:val="32"/>
          <w:szCs w:val="32"/>
          <w:rtl w:val="0"/>
        </w:rPr>
      </w:pPr>
    </w:p>
    <w:p w14:paraId="2767F12D">
      <w:pPr>
        <w:rPr>
          <w:b/>
          <w:bCs/>
          <w:sz w:val="32"/>
          <w:szCs w:val="32"/>
          <w:rtl w:val="0"/>
        </w:rPr>
      </w:pPr>
    </w:p>
    <w:p w14:paraId="218418EA">
      <w:pPr>
        <w:rPr>
          <w:b/>
          <w:bCs/>
          <w:sz w:val="32"/>
          <w:szCs w:val="32"/>
          <w:rtl w:val="0"/>
        </w:rPr>
      </w:pPr>
    </w:p>
    <w:p w14:paraId="20831AC5">
      <w:pPr>
        <w:rPr>
          <w:b/>
          <w:bCs/>
          <w:sz w:val="32"/>
          <w:szCs w:val="32"/>
          <w:rtl w:val="0"/>
        </w:rPr>
      </w:pPr>
    </w:p>
    <w:p w14:paraId="0B196083">
      <w:pPr>
        <w:rPr>
          <w:b/>
          <w:bCs/>
          <w:sz w:val="32"/>
          <w:szCs w:val="32"/>
          <w:rtl w:val="0"/>
        </w:rPr>
      </w:pPr>
    </w:p>
    <w:p w14:paraId="18BECCEE">
      <w:pPr>
        <w:rPr>
          <w:b/>
          <w:bCs/>
          <w:sz w:val="32"/>
          <w:szCs w:val="32"/>
          <w:rtl w:val="0"/>
        </w:rPr>
      </w:pPr>
    </w:p>
    <w:p w14:paraId="31B13AB0">
      <w:pPr>
        <w:rPr>
          <w:b/>
          <w:bCs/>
          <w:sz w:val="32"/>
          <w:szCs w:val="32"/>
          <w:rtl w:val="0"/>
        </w:rPr>
      </w:pPr>
    </w:p>
    <w:p w14:paraId="783C55CD">
      <w:pPr>
        <w:rPr>
          <w:b/>
          <w:bCs/>
          <w:sz w:val="32"/>
          <w:szCs w:val="32"/>
          <w:rtl w:val="0"/>
        </w:rPr>
      </w:pPr>
    </w:p>
    <w:p w14:paraId="61198F1C">
      <w:pPr>
        <w:rPr>
          <w:b/>
          <w:bCs/>
          <w:sz w:val="32"/>
          <w:szCs w:val="32"/>
          <w:rtl w:val="0"/>
        </w:rPr>
      </w:pPr>
    </w:p>
    <w:p w14:paraId="38C5DB98">
      <w:pPr>
        <w:rPr>
          <w:b/>
          <w:bCs/>
          <w:sz w:val="32"/>
          <w:szCs w:val="32"/>
          <w:rtl w:val="0"/>
        </w:rPr>
      </w:pPr>
    </w:p>
    <w:p w14:paraId="226E05C9">
      <w:pPr>
        <w:rPr>
          <w:b/>
          <w:bCs/>
          <w:sz w:val="32"/>
          <w:szCs w:val="32"/>
          <w:rtl w:val="0"/>
        </w:rPr>
      </w:pPr>
    </w:p>
    <w:p w14:paraId="76958CEA">
      <w:pPr>
        <w:rPr>
          <w:b/>
          <w:bCs/>
          <w:sz w:val="32"/>
          <w:szCs w:val="32"/>
          <w:rtl w:val="0"/>
        </w:rPr>
      </w:pPr>
    </w:p>
    <w:p w14:paraId="08668069">
      <w:pPr>
        <w:rPr>
          <w:b/>
          <w:bCs/>
          <w:sz w:val="32"/>
          <w:szCs w:val="32"/>
          <w:rtl w:val="0"/>
        </w:rPr>
      </w:pPr>
    </w:p>
    <w:p w14:paraId="120D3905">
      <w:pPr>
        <w:rPr>
          <w:b/>
          <w:bCs/>
          <w:sz w:val="32"/>
          <w:szCs w:val="32"/>
          <w:rtl w:val="0"/>
        </w:rPr>
      </w:pPr>
    </w:p>
    <w:p w14:paraId="635368D0">
      <w:pPr>
        <w:rPr>
          <w:b/>
          <w:bCs/>
          <w:sz w:val="32"/>
          <w:szCs w:val="32"/>
          <w:rtl w:val="0"/>
        </w:rPr>
      </w:pPr>
    </w:p>
    <w:p w14:paraId="7D1500B9">
      <w:pPr>
        <w:rPr>
          <w:b/>
          <w:bCs/>
          <w:sz w:val="32"/>
          <w:szCs w:val="32"/>
          <w:rtl w:val="0"/>
        </w:rPr>
      </w:pPr>
    </w:p>
    <w:p w14:paraId="3687D486">
      <w:pPr>
        <w:rPr>
          <w:b/>
          <w:bCs/>
          <w:sz w:val="32"/>
          <w:szCs w:val="32"/>
          <w:rtl w:val="0"/>
        </w:rPr>
      </w:pPr>
    </w:p>
    <w:p w14:paraId="212FDA49">
      <w:pPr>
        <w:rPr>
          <w:b/>
          <w:bCs/>
          <w:sz w:val="32"/>
          <w:szCs w:val="32"/>
          <w:rtl w:val="0"/>
        </w:rPr>
      </w:pPr>
    </w:p>
    <w:p w14:paraId="15CF97E5">
      <w:pPr>
        <w:rPr>
          <w:b/>
          <w:bCs/>
          <w:sz w:val="32"/>
          <w:szCs w:val="32"/>
          <w:rtl w:val="0"/>
        </w:rPr>
      </w:pPr>
    </w:p>
    <w:p w14:paraId="1409D9B1">
      <w:pPr>
        <w:rPr>
          <w:b/>
          <w:bCs/>
          <w:sz w:val="32"/>
          <w:szCs w:val="32"/>
          <w:rtl w:val="0"/>
        </w:rPr>
      </w:pPr>
    </w:p>
    <w:p w14:paraId="4143CEB6">
      <w:pPr>
        <w:rPr>
          <w:b/>
          <w:bCs/>
          <w:sz w:val="32"/>
          <w:szCs w:val="32"/>
          <w:rtl w:val="0"/>
        </w:rPr>
      </w:pPr>
    </w:p>
    <w:p w14:paraId="265B48B8">
      <w:pPr>
        <w:rPr>
          <w:b/>
          <w:bCs/>
          <w:sz w:val="32"/>
          <w:szCs w:val="32"/>
          <w:rtl w:val="0"/>
        </w:rPr>
      </w:pPr>
    </w:p>
    <w:p w14:paraId="6FD3E529">
      <w:pPr>
        <w:rPr>
          <w:b/>
          <w:bCs/>
          <w:sz w:val="32"/>
          <w:szCs w:val="32"/>
          <w:rtl w:val="0"/>
        </w:rPr>
      </w:pPr>
    </w:p>
    <w:p w14:paraId="6B72FFEC">
      <w:pPr>
        <w:rPr>
          <w:b/>
          <w:bCs/>
          <w:sz w:val="32"/>
          <w:szCs w:val="32"/>
          <w:rtl w:val="0"/>
        </w:rPr>
      </w:pPr>
    </w:p>
    <w:p w14:paraId="4FA69B55">
      <w:pPr>
        <w:rPr>
          <w:b/>
          <w:bCs/>
          <w:sz w:val="32"/>
          <w:szCs w:val="32"/>
          <w:rtl w:val="0"/>
        </w:rPr>
      </w:pPr>
    </w:p>
    <w:p w14:paraId="2E141376">
      <w:pPr>
        <w:rPr>
          <w:b/>
          <w:bCs/>
          <w:sz w:val="32"/>
          <w:szCs w:val="32"/>
          <w:rtl w:val="0"/>
        </w:rPr>
      </w:pPr>
    </w:p>
    <w:p w14:paraId="5AE8B652">
      <w:pPr>
        <w:rPr>
          <w:b/>
          <w:bCs/>
          <w:sz w:val="32"/>
          <w:szCs w:val="32"/>
          <w:rtl w:val="0"/>
        </w:rPr>
      </w:pPr>
    </w:p>
    <w:p w14:paraId="77BC0669">
      <w:pPr>
        <w:rPr>
          <w:b/>
          <w:bCs/>
          <w:sz w:val="32"/>
          <w:szCs w:val="32"/>
          <w:rtl w:val="0"/>
        </w:rPr>
      </w:pPr>
      <w:bookmarkStart w:id="9" w:name="_GoBack"/>
      <w:bookmarkEnd w:id="9"/>
    </w:p>
    <w:p w14:paraId="00000063">
      <w:pPr>
        <w:spacing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Table of contents</w:t>
      </w:r>
    </w:p>
    <w:p w14:paraId="09B59A4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BB52C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BB52CE"/>
    <w:rsid w:val="2D4B705C"/>
    <w:rsid w:val="371D1438"/>
    <w:rsid w:val="43BD07B0"/>
    <w:rsid w:val="453A6A23"/>
    <w:rsid w:val="59ED158D"/>
    <w:rsid w:val="635B3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Preset Styles2"/>
    <w:basedOn w:val="1"/>
    <w:qFormat/>
    <w:uiPriority w:val="0"/>
    <w:rPr>
      <w:rFonts w:ascii="Calibri" w:hAnsi="Calibri" w:eastAsia="Calibri" w:cs="Arial"/>
      <w:sz w:val="24"/>
      <w:szCs w:val="24"/>
      <w:lang w:val="en-US" w:eastAsia="en-IN"/>
    </w:rPr>
  </w:style>
  <w:style w:type="table" w:customStyle="1" w:styleId="250">
    <w:name w:val="_Style 10"/>
    <w:basedOn w:val="251"/>
    <w:qFormat/>
    <w:uiPriority w:val="0"/>
    <w:pPr>
      <w:spacing w:after="0" w:line="240" w:lineRule="auto"/>
    </w:pPr>
    <w:tblPr>
      <w:tblCellMar>
        <w:top w:w="0" w:type="dxa"/>
        <w:left w:w="108" w:type="dxa"/>
        <w:bottom w:w="0" w:type="dxa"/>
        <w:right w:w="108" w:type="dxa"/>
      </w:tblCellMar>
    </w:tblPr>
  </w:style>
  <w:style w:type="table" w:customStyle="1" w:styleId="251">
    <w:name w:val="TableNormal"/>
    <w:qFormat/>
    <w:uiPriority w:val="0"/>
    <w:tblPr>
      <w:tblCellMar>
        <w:top w:w="100" w:type="dxa"/>
        <w:left w:w="100" w:type="dxa"/>
        <w:bottom w:w="100" w:type="dxa"/>
        <w:right w:w="100" w:type="dxa"/>
      </w:tblCellMar>
    </w:tblPr>
  </w:style>
  <w:style w:type="table" w:customStyle="1" w:styleId="252">
    <w:name w:val="_Style 11"/>
    <w:basedOn w:val="251"/>
    <w:qFormat/>
    <w:uiPriority w:val="0"/>
    <w:pPr>
      <w:spacing w:after="0" w:line="240" w:lineRule="auto"/>
    </w:pPr>
    <w:tblPr>
      <w:tblCellMar>
        <w:top w:w="0" w:type="dxa"/>
        <w:left w:w="108" w:type="dxa"/>
        <w:bottom w:w="0" w:type="dxa"/>
        <w:right w:w="108" w:type="dxa"/>
      </w:tblCellMar>
    </w:tblPr>
  </w:style>
  <w:style w:type="table" w:customStyle="1" w:styleId="253">
    <w:name w:val="_Style 12"/>
    <w:basedOn w:val="251"/>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350</Words>
  <Characters>1998</Characters>
  <Lines>0</Lines>
  <Paragraphs>0</Paragraphs>
  <TotalTime>0</TotalTime>
  <ScaleCrop>false</ScaleCrop>
  <LinksUpToDate>false</LinksUpToDate>
  <CharactersWithSpaces>2429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2026-05-28T02:26:00Z</dcterms:created>
  <dc:creator>60 G Ram Jee Katiyar</dc:creator>
  <cp:lastModifiedBy>60 G Ram Jee Katiyar</cp:lastModifiedBy>
  <dcterms:modified xsi:type="dcterms:W3CDTF">2026-05-28T04:45:06Z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97E04B33CBB149FA9D835E8F49953C76_13</vt:lpwstr>
  </property>
  <property fmtid="{D5CDD505-2E9C-101B-9397-08002B2CF9AE}" pid="4" name="KSOTemplateDocerSaveRecord">
    <vt:lpwstr>eyJoZGlkIjoiY2ExMjc4ZjRkMGY1MTAyMDVhNWFmOGIxNjY4MjE5YjIiLCJ1c2VySWQiOiI1NjcyMDQ0ODM0MzkifQ==</vt:lpwstr>
  </property>
</Properties>
</file>